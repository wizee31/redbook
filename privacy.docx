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6F42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Политика конфиденциальности</w:t>
      </w:r>
      <w:bookmarkStart w:id="0" w:name="_GoBack"/>
      <w:bookmarkEnd w:id="0"/>
    </w:p>
    <w:p w14:paraId="015F2F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Настоящая политика конфиденциальности определяет порядок обработки и защиты персональных данных пользователей сайта «Красная книга России».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При использовании сайта пользователь может добровольно предоставить персональные данные через формы обратной связи. К таким данным могут относиться имя, адрес электронной почты, номер телефона и иные сведения, которые пользователь указывает самостоятельно.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Предоставленная информация используется исключительно для обработки обращений пользователей, обратной связи и улучшения работы сайта. Администрация сайта не передаёт персональные данные третьим лицам, за исключением случаев, предусмотренных законодательством Российской Федерации.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Администрация принимает необходимые меры для защиты персональных данных пользователей от несанкционированного доступа, изменения, раскрытия или уничтожения.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Используя сайт, пользователь подтверждает согласие с условиями настоящей политики конфиденциальности.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По всем вопросам обработки персональных данных можно связаться с администрацией сайта по указанным контактным данным.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BA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wizee</cp:lastModifiedBy>
  <dcterms:modified xsi:type="dcterms:W3CDTF">2026-06-08T01:39:26Z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E9FDE69E76854603BE548AA4BF6FDC8B_12</vt:lpwstr>
  </property>
</Properties>
</file>